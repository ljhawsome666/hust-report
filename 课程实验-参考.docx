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7D605">
      <w:pPr>
        <w:pStyle w:val="31"/>
        <w:rPr>
          <w:rFonts w:hint="eastAsia" w:ascii="SimHei" w:hAnsi="SimHei" w:eastAsia="SimHei"/>
          <w:lang w:eastAsia="zh-CN"/>
        </w:rPr>
      </w:pPr>
      <w:r>
        <w:rPr>
          <w:rFonts w:ascii="SimHei" w:hAnsi="SimHei" w:eastAsia="SimHei"/>
          <w:lang w:eastAsia="zh-CN"/>
        </w:rPr>
        <w:t>云计算实验：本地私有云平台构建与容器服务部署</w:t>
      </w:r>
    </w:p>
    <w:p w14:paraId="60043185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一、准备阶段</w:t>
      </w:r>
    </w:p>
    <w:p w14:paraId="75F33D38">
      <w:pPr>
        <w:rPr>
          <w:rFonts w:ascii="宋体" w:hAnsi="宋体" w:eastAsia="宋体"/>
        </w:rPr>
      </w:pPr>
      <w:r>
        <w:rPr>
          <w:rFonts w:ascii="宋体" w:hAnsi="宋体" w:eastAsia="宋体"/>
        </w:rPr>
        <w:t>1. 安装 VirtualBox + Ubuntu 20.04</w:t>
      </w:r>
    </w:p>
    <w:p w14:paraId="0E4E06C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（1）下载 VirtualBox：https://www.virtualbox.org/</w:t>
      </w:r>
    </w:p>
    <w:p w14:paraId="645AD5CD">
      <w:pPr>
        <w:rPr>
          <w:rFonts w:ascii="宋体" w:hAnsi="宋体" w:eastAsia="宋体"/>
        </w:rPr>
      </w:pPr>
      <w:r>
        <w:rPr>
          <w:rFonts w:ascii="宋体" w:hAnsi="宋体" w:eastAsia="宋体"/>
        </w:rPr>
        <w:t>（2）下载 Ubuntu 20.04 镜像：https://ubuntu.com/download/server</w:t>
      </w:r>
    </w:p>
    <w:p w14:paraId="607D300C">
      <w:pPr>
        <w:rPr>
          <w:rFonts w:ascii="宋体" w:hAnsi="宋体" w:eastAsia="宋体"/>
        </w:rPr>
      </w:pPr>
      <w:r>
        <w:rPr>
          <w:rFonts w:ascii="宋体" w:hAnsi="宋体" w:eastAsia="宋体"/>
        </w:rPr>
        <w:t>（3）创建虚拟机配置建议：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名称：Ubuntu-CloudLab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内存：8192 MB（8G）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CPU：4 核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硬盘：60 GB，VDI 动态分配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网络：桥接模式</w:t>
      </w:r>
    </w:p>
    <w:p w14:paraId="17F82DAE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二、虚拟机中部署 DevStack（OpenStack）</w:t>
      </w:r>
    </w:p>
    <w:p w14:paraId="612C652E">
      <w:pPr>
        <w:rPr>
          <w:rFonts w:ascii="宋体" w:hAnsi="宋体" w:eastAsia="宋体"/>
        </w:rPr>
      </w:pPr>
      <w:r>
        <w:rPr>
          <w:rFonts w:ascii="宋体" w:hAnsi="宋体" w:eastAsia="宋体"/>
        </w:rPr>
        <w:t>1. 更新系统 + 安装依赖</w:t>
      </w:r>
    </w:p>
    <w:p w14:paraId="6784F671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apt update</w:t>
      </w:r>
    </w:p>
    <w:p w14:paraId="4096655F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apt install -y git python3-pip net-tools</w:t>
      </w:r>
    </w:p>
    <w:p w14:paraId="4895E2DF">
      <w:pPr>
        <w:rPr>
          <w:rFonts w:ascii="宋体" w:hAnsi="宋体" w:eastAsia="宋体"/>
        </w:rPr>
      </w:pPr>
      <w:r>
        <w:rPr>
          <w:rFonts w:ascii="宋体" w:hAnsi="宋体" w:eastAsia="宋体"/>
        </w:rPr>
        <w:t>2. 创建 DevStack 用户</w:t>
      </w:r>
    </w:p>
    <w:p w14:paraId="489027A0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useradd -s /bin/bash -d /opt/stack -m stack</w:t>
      </w:r>
    </w:p>
    <w:p w14:paraId="24B8BFC1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echo "stack ALL=(ALL) NOPASSWD: ALL" | sudo tee /etc/sudoers.d/stack</w:t>
      </w:r>
    </w:p>
    <w:p w14:paraId="3D4E2DCD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su - stack</w:t>
      </w:r>
    </w:p>
    <w:p w14:paraId="49B3D67B">
      <w:pPr>
        <w:rPr>
          <w:rFonts w:ascii="宋体" w:hAnsi="宋体" w:eastAsia="宋体"/>
        </w:rPr>
      </w:pPr>
      <w:r>
        <w:rPr>
          <w:rFonts w:ascii="宋体" w:hAnsi="宋体" w:eastAsia="宋体"/>
        </w:rPr>
        <w:t>3. 下载 DevStack 并进入目录</w:t>
      </w:r>
    </w:p>
    <w:p w14:paraId="3AC36BF6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git clone https://opendev.org/openstack/devstack</w:t>
      </w:r>
    </w:p>
    <w:p w14:paraId="29A963B5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cd devstack</w:t>
      </w:r>
    </w:p>
    <w:p w14:paraId="2607560D">
      <w:pPr>
        <w:rPr>
          <w:rFonts w:ascii="宋体" w:hAnsi="宋体" w:eastAsia="宋体"/>
        </w:rPr>
      </w:pPr>
      <w:r>
        <w:rPr>
          <w:rFonts w:ascii="宋体" w:hAnsi="宋体" w:eastAsia="宋体"/>
        </w:rPr>
        <w:t>4. 创建 local.conf 配置文件</w:t>
      </w:r>
    </w:p>
    <w:p w14:paraId="4ABA6A6B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nano local.conf</w:t>
      </w:r>
    </w:p>
    <w:p w14:paraId="710C6012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[[local|localrc]]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ADMIN_PASSWORD=123456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DATABASE_PASSWORD=123456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RABBIT_PASSWORD=123456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SERVICE_PASSWORD=123456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HOST_IP=192.168.x.x</w:t>
      </w:r>
    </w:p>
    <w:p w14:paraId="59FEA47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 执行安装</w:t>
      </w:r>
    </w:p>
    <w:p w14:paraId="457A4D06">
      <w:pPr>
        <w:shd w:val="clear" w:color="auto" w:fill="EDEDED"/>
        <w:rPr>
          <w:lang w:eastAsia="zh-CN"/>
        </w:rPr>
      </w:pPr>
      <w:r>
        <w:rPr>
          <w:rFonts w:ascii="Courier New" w:hAnsi="Courier New"/>
          <w:color w:val="000000"/>
          <w:sz w:val="20"/>
          <w:lang w:eastAsia="zh-CN"/>
        </w:rPr>
        <w:t>./stack.sh</w:t>
      </w:r>
    </w:p>
    <w:p w14:paraId="29C8F956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三、创建虚拟机并部署容器服务</w:t>
      </w:r>
    </w:p>
    <w:p w14:paraId="0736CB27">
      <w:pPr>
        <w:rPr>
          <w:rFonts w:ascii="宋体" w:hAnsi="宋体" w:eastAsia="宋体"/>
        </w:rPr>
      </w:pPr>
      <w:r>
        <w:rPr>
          <w:rFonts w:ascii="宋体" w:hAnsi="宋体" w:eastAsia="宋体"/>
        </w:rPr>
        <w:t>浏览器访问 OpenStack Dashboard：</w:t>
      </w:r>
    </w:p>
    <w:p w14:paraId="7C9540B9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http://&lt;虚拟机IP&gt;/dashboard</w:t>
      </w:r>
    </w:p>
    <w:p w14:paraId="71242532">
      <w:pPr>
        <w:rPr>
          <w:rFonts w:ascii="宋体" w:hAnsi="宋体" w:eastAsia="宋体"/>
        </w:rPr>
      </w:pPr>
      <w:r>
        <w:rPr>
          <w:rFonts w:ascii="宋体" w:hAnsi="宋体" w:eastAsia="宋体"/>
        </w:rPr>
        <w:t>账号：admin，密码：123456</w:t>
      </w:r>
    </w:p>
    <w:p w14:paraId="7D8BBD9B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四、在虚拟机中部署 Docker 容器服务</w:t>
      </w:r>
    </w:p>
    <w:p w14:paraId="1E391DCC">
      <w:pPr>
        <w:rPr>
          <w:rFonts w:ascii="宋体" w:hAnsi="宋体" w:eastAsia="宋体"/>
        </w:rPr>
      </w:pPr>
      <w:r>
        <w:rPr>
          <w:rFonts w:ascii="宋体" w:hAnsi="宋体" w:eastAsia="宋体"/>
        </w:rPr>
        <w:t>1. 安装 Docker</w:t>
      </w:r>
    </w:p>
    <w:p w14:paraId="7EDE0BD9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apt update</w:t>
      </w:r>
    </w:p>
    <w:p w14:paraId="43D68F98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apt install -y docker.io</w:t>
      </w:r>
    </w:p>
    <w:p w14:paraId="3D0F7EB5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systemctl enable --now docker</w:t>
      </w:r>
    </w:p>
    <w:p w14:paraId="2F6CEA3B">
      <w:pPr>
        <w:rPr>
          <w:rFonts w:ascii="宋体" w:hAnsi="宋体" w:eastAsia="宋体"/>
        </w:rPr>
      </w:pPr>
      <w:r>
        <w:rPr>
          <w:rFonts w:ascii="宋体" w:hAnsi="宋体" w:eastAsia="宋体"/>
        </w:rPr>
        <w:t>2. 部署 Nginx 容器</w:t>
      </w:r>
    </w:p>
    <w:p w14:paraId="1FD682F5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docker run -d -p 80:80 nginx</w:t>
      </w:r>
    </w:p>
    <w:p w14:paraId="6649CC90">
      <w:pPr>
        <w:rPr>
          <w:rFonts w:ascii="宋体" w:hAnsi="宋体" w:eastAsia="宋体"/>
        </w:rPr>
      </w:pPr>
      <w:r>
        <w:rPr>
          <w:rFonts w:ascii="宋体" w:hAnsi="宋体" w:eastAsia="宋体"/>
        </w:rPr>
        <w:t>3. 浏览器访问验证：</w:t>
      </w:r>
    </w:p>
    <w:p w14:paraId="658D9328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http://&lt;Floating IP&gt;</w:t>
      </w:r>
    </w:p>
    <w:p w14:paraId="713C3DA3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五、拓展任务（可选）</w:t>
      </w:r>
    </w:p>
    <w:p w14:paraId="5EBBE286">
      <w:pPr>
        <w:rPr>
          <w:rFonts w:ascii="宋体" w:hAnsi="宋体" w:eastAsia="宋体"/>
        </w:rPr>
      </w:pPr>
      <w:r>
        <w:rPr>
          <w:rFonts w:ascii="宋体" w:hAnsi="宋体" w:eastAsia="宋体"/>
        </w:rPr>
        <w:t>1. 安装 Docker Compose</w:t>
      </w:r>
    </w:p>
    <w:p w14:paraId="57F27089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sudo apt install docker-compose</w:t>
      </w:r>
    </w:p>
    <w:p w14:paraId="08866CB9">
      <w:pPr>
        <w:rPr>
          <w:rFonts w:ascii="宋体" w:hAnsi="宋体" w:eastAsia="宋体"/>
        </w:rPr>
      </w:pPr>
      <w:r>
        <w:rPr>
          <w:rFonts w:ascii="宋体" w:hAnsi="宋体" w:eastAsia="宋体"/>
        </w:rPr>
        <w:t>2. 创建 WordPress docker-compose.yml 配置文件</w:t>
      </w:r>
    </w:p>
    <w:p w14:paraId="541E32B8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version: '3'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services: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wordpress: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image: wordpress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ports: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- "8080:80"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environment: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WORDPRESS_DB_HOST: db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WORDPRESS_DB_PASSWORD: example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db: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image: mysql:5.7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environment: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MYSQL_ROOT_PASSWORD: example</w:t>
      </w:r>
    </w:p>
    <w:p w14:paraId="255A7857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docker-compose up -d</w:t>
      </w:r>
    </w:p>
    <w:p w14:paraId="240A57BB">
      <w:pPr>
        <w:shd w:val="clear" w:color="auto" w:fill="EDEDED"/>
      </w:pPr>
      <w:r>
        <w:rPr>
          <w:rFonts w:ascii="Courier New" w:hAnsi="Courier New"/>
          <w:color w:val="000000"/>
          <w:sz w:val="20"/>
        </w:rPr>
        <w:t>http://&lt;Floating IP&gt;:8080</w:t>
      </w:r>
    </w:p>
    <w:p w14:paraId="3C5150F9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六、实验结果提交建议</w:t>
      </w:r>
    </w:p>
    <w:p w14:paraId="28995C8F">
      <w:pPr>
        <w:rPr>
          <w:rFonts w:ascii="宋体" w:hAnsi="宋体" w:eastAsia="宋体"/>
        </w:rPr>
      </w:pPr>
      <w:r>
        <w:rPr>
          <w:rFonts w:ascii="宋体" w:hAnsi="宋体" w:eastAsia="宋体"/>
        </w:rPr>
        <w:t>提交内容建议包括：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虚拟机安装及配置截图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OpenStack Dashboard 登录截图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Nginx 和 WordPress 服务访问截图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- Docker 命令截图（如 docker ps、docker-compose ps）</w:t>
      </w:r>
      <w:r>
        <w:rPr>
          <w:rFonts w:ascii="宋体" w:hAnsi="宋体" w:eastAsia="宋体"/>
        </w:rPr>
        <w:br w:type="textWrapping"/>
      </w:r>
    </w:p>
    <w:p w14:paraId="4C53CCCC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七、实验总结模板</w:t>
      </w:r>
    </w:p>
    <w:p w14:paraId="17E94BF1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 实验过程中遇到的最大挑战是什么？</w:t>
      </w:r>
      <w:r>
        <w:rPr>
          <w:rFonts w:ascii="宋体" w:hAnsi="宋体" w:eastAsia="宋体"/>
          <w:lang w:eastAsia="zh-CN"/>
        </w:rPr>
        <w:br w:type="textWrapping"/>
      </w:r>
      <w:r>
        <w:rPr>
          <w:rFonts w:ascii="宋体" w:hAnsi="宋体" w:eastAsia="宋体"/>
          <w:lang w:eastAsia="zh-CN"/>
        </w:rPr>
        <w:t>2. 如何解决 DevStack 安装错误？</w:t>
      </w:r>
      <w:r>
        <w:rPr>
          <w:rFonts w:ascii="宋体" w:hAnsi="宋体" w:eastAsia="宋体"/>
          <w:lang w:eastAsia="zh-CN"/>
        </w:rPr>
        <w:br w:type="textWrapping"/>
      </w:r>
      <w:r>
        <w:rPr>
          <w:rFonts w:ascii="宋体" w:hAnsi="宋体" w:eastAsia="宋体"/>
          <w:lang w:eastAsia="zh-CN"/>
        </w:rPr>
        <w:t>3. Docker 部署容器服务相比传统部署的优势？</w:t>
      </w:r>
      <w:r>
        <w:rPr>
          <w:rFonts w:ascii="宋体" w:hAnsi="宋体" w:eastAsia="宋体"/>
          <w:lang w:eastAsia="zh-CN"/>
        </w:rPr>
        <w:br w:type="textWrapping"/>
      </w:r>
      <w:r>
        <w:rPr>
          <w:rFonts w:ascii="宋体" w:hAnsi="宋体" w:eastAsia="宋体"/>
          <w:lang w:eastAsia="zh-CN"/>
        </w:rPr>
        <w:t>4. 通过本实验你对云计算、虚拟化与容器技术有了哪些理解？</w:t>
      </w:r>
    </w:p>
    <w:p w14:paraId="5B8E7405">
      <w:pPr>
        <w:rPr>
          <w:rFonts w:ascii="宋体" w:hAnsi="宋体" w:eastAsia="宋体"/>
          <w:lang w:eastAsia="zh-CN"/>
        </w:rPr>
      </w:pPr>
    </w:p>
    <w:p w14:paraId="5257D686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>network:</w:t>
      </w:r>
    </w:p>
    <w:p w14:paraId="30BF64AE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version: 2</w:t>
      </w:r>
    </w:p>
    <w:p w14:paraId="1985FB83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ethernets:</w:t>
      </w:r>
    </w:p>
    <w:p w14:paraId="3A932862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enp0s3:</w:t>
      </w:r>
    </w:p>
    <w:p w14:paraId="61DAD4FA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dhcp4: false</w:t>
      </w:r>
    </w:p>
    <w:p w14:paraId="6F617B25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addresses: [192.168.1.100/24]</w:t>
      </w:r>
    </w:p>
    <w:p w14:paraId="6C8E7247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routes:</w:t>
      </w:r>
    </w:p>
    <w:p w14:paraId="70801AA5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  - to: default</w:t>
      </w:r>
    </w:p>
    <w:p w14:paraId="66B41F5C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    via: 192.168.1.1</w:t>
      </w:r>
    </w:p>
    <w:p w14:paraId="319FA236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    metric: 100  # 显式指定更优的优先级</w:t>
      </w:r>
    </w:p>
    <w:p w14:paraId="3881A338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nameservers:</w:t>
      </w:r>
    </w:p>
    <w:p w14:paraId="25532418">
      <w:pPr>
        <w:rPr>
          <w:rFonts w:hint="eastAsia" w:ascii="宋体" w:hAnsi="宋体" w:eastAsia="宋体"/>
          <w:lang w:eastAsia="zh"/>
          <w:woUserID w:val="1"/>
        </w:rPr>
      </w:pPr>
      <w:r>
        <w:rPr>
          <w:rFonts w:hint="eastAsia" w:ascii="宋体" w:hAnsi="宋体" w:eastAsia="宋体"/>
          <w:lang w:eastAsia="zh"/>
          <w:woUserID w:val="1"/>
        </w:rPr>
        <w:t xml:space="preserve">        addresses: [8.8.8.8]</w:t>
      </w:r>
    </w:p>
    <w:p w14:paraId="7A593085">
      <w:pPr>
        <w:rPr>
          <w:rFonts w:hint="eastAsia" w:ascii="宋体" w:hAnsi="宋体" w:eastAsia="宋体"/>
          <w:lang w:eastAsia="zh"/>
          <w:woUserID w:val="1"/>
        </w:rPr>
      </w:pPr>
    </w:p>
    <w:p w14:paraId="2D9D1958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sudo sed -i 's/zipp==3.21.0/zipp==3.20.2/' /opt/stack/requirements/upper-constraints.txt</w:t>
      </w:r>
    </w:p>
    <w:p w14:paraId="415FE4EE">
      <w:pPr>
        <w:rPr>
          <w:rFonts w:ascii="宋体" w:hAnsi="宋体" w:eastAsia="宋体" w:cs="宋体"/>
          <w:sz w:val="24"/>
          <w:szCs w:val="24"/>
          <w:woUserID w:val="1"/>
        </w:rPr>
      </w:pPr>
    </w:p>
    <w:p w14:paraId="3B08BD7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临时禁用严格版本检查</w:t>
      </w:r>
    </w:p>
    <w:p w14:paraId="5CFA7D9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export PIP_BREAK_SYSTEM_PACKAGES=1</w:t>
      </w:r>
    </w:p>
    <w:p w14:paraId="50134E62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export PIP_IGNORE_INSTALLED=1</w:t>
      </w:r>
    </w:p>
    <w:p w14:paraId="7D1A1BA0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./stack.sh</w:t>
      </w:r>
    </w:p>
    <w:p w14:paraId="7E530565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C07F3E6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pip list | grep -E "iso8601|os-testr|pbr|python-subunit|setuptools"</w:t>
      </w:r>
    </w:p>
    <w:p w14:paraId="0A806D4D">
      <w:pPr>
        <w:rPr>
          <w:rFonts w:ascii="宋体" w:hAnsi="宋体" w:eastAsia="宋体" w:cs="宋体"/>
          <w:sz w:val="24"/>
          <w:szCs w:val="24"/>
          <w:woUserID w:val="1"/>
        </w:rPr>
      </w:pPr>
    </w:p>
    <w:p w14:paraId="6B64437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重新安装所有依赖（包括可选依赖）</w:t>
      </w:r>
    </w:p>
    <w:p w14:paraId="4047C3BC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pip install --upgrade --force-reinstall -r requirements.txt</w:t>
      </w:r>
    </w:p>
    <w:p w14:paraId="4C4EF61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00C933FD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1. 编辑约束文件</w:t>
      </w:r>
    </w:p>
    <w:p w14:paraId="59B5FC33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sudo sed -i 's/prettytable==3.16.0/prettytable==3.11.0/' /opt/stack/requirements/upper-constraints.txt</w:t>
      </w:r>
    </w:p>
    <w:p w14:paraId="6F050320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22D579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2. 清理缓存并重试</w:t>
      </w:r>
    </w:p>
    <w:p w14:paraId="504F943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pip cache purge</w:t>
      </w:r>
    </w:p>
    <w:p w14:paraId="4C1BABA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./stack.sh</w:t>
      </w:r>
    </w:p>
    <w:p w14:paraId="54CC9AD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0443B26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1. 降级版本要求</w:t>
      </w:r>
    </w:p>
    <w:p w14:paraId="09614506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sudo sed -i 's/stevedore==5.4.1/stevedore==5.3.0/' /opt/stack/requirements/upper-constraints.txt</w:t>
      </w:r>
    </w:p>
    <w:p w14:paraId="026C28DF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53C774D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2. 清理缓存后重试</w:t>
      </w:r>
    </w:p>
    <w:p w14:paraId="1CD6B550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pip cache purge</w:t>
      </w:r>
    </w:p>
    <w:p w14:paraId="67EB5994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./stack.sh</w:t>
      </w:r>
    </w:p>
    <w:p w14:paraId="2C6A6A0B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A7D3FB2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1. 编辑约束文件</w:t>
      </w:r>
    </w:p>
    <w:p w14:paraId="45F8A46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sudo sed -i 's/prettytable===3.16.0/prettytable===3.11.0/' /opt/stack/requirements/upper-constraints.txt</w:t>
      </w:r>
    </w:p>
    <w:p w14:paraId="4071B30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50FFAC0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# 2. 清理缓存后重试</w:t>
      </w:r>
    </w:p>
    <w:p w14:paraId="4EEF645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pip cache purge</w:t>
      </w:r>
    </w:p>
    <w:p w14:paraId="2F459D6C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./stack.sh</w:t>
      </w:r>
    </w:p>
    <w:p w14:paraId="12CBA238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2EF628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[[local|localrc]]</w:t>
      </w:r>
    </w:p>
    <w:p w14:paraId="583C1D62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949A263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ADMIN_PASSWORD=admin</w:t>
      </w:r>
    </w:p>
    <w:p w14:paraId="78D2596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12E30F5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DATABASE_PASSWORD=admin</w:t>
      </w:r>
    </w:p>
    <w:p w14:paraId="2EB0A5E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BA12AE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RABBIT_PASSWORD=admin</w:t>
      </w:r>
    </w:p>
    <w:p w14:paraId="0BFD648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68B54339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SERVICE_PASSWORD=admin</w:t>
      </w:r>
    </w:p>
    <w:p w14:paraId="2517088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142BBA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#Use mirror</w:t>
      </w:r>
    </w:p>
    <w:p w14:paraId="0921D8EF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F2EFF2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GIT_BASE=http://git.trystack.cn</w:t>
      </w:r>
    </w:p>
    <w:p w14:paraId="338CCC8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56059FCC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NOVNC_REPO=http://git.trystack.cn/kanaka/noVNC.git</w:t>
      </w:r>
    </w:p>
    <w:p w14:paraId="6BADF391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0222EBC5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SPICE_REPO=http://git.trystack.cn/git/spice/spice-html5.git</w:t>
      </w:r>
    </w:p>
    <w:p w14:paraId="31796E06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stack@Ubuntu-CloudLab:~$ git clone https://opendev.org/openstack/devstack</w:t>
      </w:r>
    </w:p>
    <w:p w14:paraId="47981778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Command 'git' not found, but can be installed with:</w:t>
      </w:r>
    </w:p>
    <w:p w14:paraId="5244FB76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apt install git</w:t>
      </w:r>
    </w:p>
    <w:p w14:paraId="3385F619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Please ask your administrator.</w:t>
      </w:r>
    </w:p>
    <w:p w14:paraId="43595432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stack@Ubuntu-CloudLab:~$ apt install git</w:t>
      </w:r>
    </w:p>
    <w:p w14:paraId="1E5764AE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E: Could not open lock file /var/lib/dpkg/lock-frontend - open (13: Permission denied)</w:t>
      </w:r>
    </w:p>
    <w:p w14:paraId="2C8E7E9C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  <w:t>E: Unable to acquire the dpkg frontend lock (/var/lib/dpkg/lock-frontend), are you root?</w:t>
      </w:r>
    </w:p>
    <w:p w14:paraId="2454B5CB">
      <w:pPr>
        <w:rPr>
          <w:rFonts w:hint="default" w:ascii="宋体" w:hAnsi="宋体" w:eastAsia="宋体" w:cs="宋体"/>
          <w:sz w:val="24"/>
          <w:szCs w:val="24"/>
          <w:lang w:val="en" w:eastAsia="zh"/>
          <w:woUserID w:val="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156"/>
    <w:rsid w:val="006415AA"/>
    <w:rsid w:val="008E16E2"/>
    <w:rsid w:val="00AA1D8D"/>
    <w:rsid w:val="00B47730"/>
    <w:rsid w:val="00CB0664"/>
    <w:rsid w:val="00FC693F"/>
    <w:rsid w:val="25FEF053"/>
    <w:rsid w:val="2FF3E02C"/>
    <w:rsid w:val="3DF56E6A"/>
    <w:rsid w:val="6FF66448"/>
    <w:rsid w:val="76F66873"/>
    <w:rsid w:val="7BFD1730"/>
    <w:rsid w:val="7DFA9330"/>
    <w:rsid w:val="C5DB5E22"/>
    <w:rsid w:val="DFABF083"/>
    <w:rsid w:val="FF1E5FCB"/>
    <w:rsid w:val="FFDF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254</Words>
  <Characters>1451</Characters>
  <Lines>12</Lines>
  <Paragraphs>3</Paragraphs>
  <TotalTime>1</TotalTime>
  <ScaleCrop>false</ScaleCrop>
  <LinksUpToDate>false</LinksUpToDate>
  <CharactersWithSpaces>1702</CharactersWithSpaces>
  <Application>WPS Office WWO_wpscloud_20250521212247-9dc636b224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禹 黄</cp:lastModifiedBy>
  <dcterms:modified xsi:type="dcterms:W3CDTF">2025-06-06T16:16:18Z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2052-12.9.0.21536</vt:lpwstr>
  </property>
  <property fmtid="{D5CDD505-2E9C-101B-9397-08002B2CF9AE}" pid="3" name="ICV">
    <vt:lpwstr>B786749340533292D2A3426842A3D039_43</vt:lpwstr>
  </property>
</Properties>
</file>